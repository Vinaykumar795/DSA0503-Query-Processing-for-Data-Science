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2B507">
      <w:pPr>
        <w:pStyle w:val="2"/>
        <w:rPr>
          <w:sz w:val="40"/>
          <w:szCs w:val="40"/>
        </w:rPr>
      </w:pPr>
      <w:r>
        <w:rPr>
          <w:sz w:val="40"/>
          <w:szCs w:val="40"/>
        </w:rPr>
        <w:t>Program 8</w:t>
      </w:r>
    </w:p>
    <w:p w14:paraId="7955079B">
      <w:p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Write a Pandas program to create a Pivot table and find the item wise</w:t>
      </w:r>
      <w:r>
        <w:rPr>
          <w:rFonts w:hint="default"/>
          <w:sz w:val="40"/>
          <w:szCs w:val="40"/>
          <w:lang w:val="en-GB"/>
        </w:rPr>
        <w:t xml:space="preserve"> </w:t>
      </w:r>
      <w:r>
        <w:rPr>
          <w:rFonts w:hint="default"/>
          <w:sz w:val="40"/>
          <w:szCs w:val="40"/>
        </w:rPr>
        <w:t>unit sold. .(refer sales_data table)</w:t>
      </w:r>
    </w:p>
    <w:p w14:paraId="6B6D899B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Code:</w:t>
      </w:r>
    </w:p>
    <w:p w14:paraId="7D1EC1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program 8</w:t>
      </w:r>
    </w:p>
    <w:p w14:paraId="7EF18D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import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pandas 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as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</w:t>
      </w:r>
    </w:p>
    <w:p w14:paraId="6C4A06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68A478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Load data</w:t>
      </w:r>
    </w:p>
    <w:p w14:paraId="756360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df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read_csv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"program7_8_9.csv"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410E1C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7439F2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Pivot table for units sold per item</w:t>
      </w:r>
    </w:p>
    <w:p w14:paraId="1427F4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pivot_units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pivot_table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(df,</w:t>
      </w:r>
    </w:p>
    <w:p w14:paraId="6AE65D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values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'Units'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</w:t>
      </w:r>
    </w:p>
    <w:p w14:paraId="031792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index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'Item'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</w:t>
      </w:r>
    </w:p>
    <w:p w14:paraId="73114E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aggfunc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'sum'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54EEB9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11C567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print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"Item-wise Units Sold:"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5910DD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print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(pivot_units)</w:t>
      </w:r>
    </w:p>
    <w:p w14:paraId="2F5828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5CFE81CE">
      <w:pPr>
        <w:rPr>
          <w:rFonts w:hint="default"/>
          <w:sz w:val="40"/>
          <w:szCs w:val="40"/>
          <w:lang w:val="en-GB"/>
        </w:rPr>
      </w:pPr>
    </w:p>
    <w:p w14:paraId="043FCBEA">
      <w:pPr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Output:</w:t>
      </w:r>
    </w:p>
    <w:p w14:paraId="578F0A12">
      <w:pPr>
        <w:rPr>
          <w:rFonts w:hint="default"/>
          <w:sz w:val="40"/>
          <w:szCs w:val="40"/>
          <w:lang w:val="en-GB"/>
        </w:rPr>
      </w:pPr>
      <w:r>
        <w:drawing>
          <wp:inline distT="0" distB="0" distL="114300" distR="114300">
            <wp:extent cx="1691640" cy="1234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4B20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ratishreddy m</cp:lastModifiedBy>
  <dcterms:modified xsi:type="dcterms:W3CDTF">2025-12-09T12:23:25Z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AB712F2F722C4027A3464B5394E199EB_12</vt:lpwstr>
  </property>
</Properties>
</file>