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20E39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32</w:t>
      </w:r>
    </w:p>
    <w:p w14:paraId="23AF6DE3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Python program to draw a scatter graph taking a random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distribution in X and Y and plotted against each other.</w:t>
      </w:r>
    </w:p>
    <w:p w14:paraId="02F70DC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75996C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32</w:t>
      </w:r>
    </w:p>
    <w:p w14:paraId="2DFF18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6AEA1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numpy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</w:t>
      </w:r>
    </w:p>
    <w:p w14:paraId="5729D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50C2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Random data</w:t>
      </w:r>
    </w:p>
    <w:p w14:paraId="6A720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E009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y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507A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34F8F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Scatter plot</w:t>
      </w:r>
    </w:p>
    <w:p w14:paraId="7403C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y,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0C3B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9BAF5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"X Values"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5286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"Y Values"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DCD6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"Random Scatter Plot"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B5B6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7ECF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1072F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E126A5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11283389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296888BB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5EDB0CA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8AC25FB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5AE908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04670E9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17A6A27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5130" cy="3949700"/>
            <wp:effectExtent l="0" t="0" r="127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8DF70"/>
    <w:multiLevelType w:val="singleLevel"/>
    <w:tmpl w:val="BB48DF70"/>
    <w:lvl w:ilvl="0" w:tentative="0">
      <w:start w:val="3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D4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2025-12-10T04:03:59Z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EC74CC0F7E5142DB8780216AEF89D5E9_12</vt:lpwstr>
  </property>
</Properties>
</file>