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F6D00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22</w:t>
      </w:r>
    </w:p>
    <w:p w14:paraId="1FE3FBCD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Python program to draw a line with suitable label in the x axis, y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axis and a title.</w:t>
      </w:r>
    </w:p>
    <w:p w14:paraId="418408F7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6ABC4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22</w:t>
      </w:r>
    </w:p>
    <w:p w14:paraId="5FD96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31CB4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ECA4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X and Y values for the line</w:t>
      </w:r>
    </w:p>
    <w:p w14:paraId="40780D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267D3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y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3E9B3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2787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Plot the line</w:t>
      </w:r>
    </w:p>
    <w:p w14:paraId="3A2401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y)</w:t>
      </w:r>
    </w:p>
    <w:p w14:paraId="67F9F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8568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Labels and Title</w:t>
      </w:r>
    </w:p>
    <w:p w14:paraId="6739F1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"X Axis Label"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7DD8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"Y Axis Label"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EF8B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"Simple Line Graph Example"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E287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D0A57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plot</w:t>
      </w:r>
    </w:p>
    <w:p w14:paraId="2ABA8F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3D4E7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E7F49F7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63281C84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429F55B8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41EFC891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330D8AA9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1BAAFDDC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49665250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bookmarkStart w:id="0" w:name="_GoBack"/>
      <w:bookmarkEnd w:id="0"/>
      <w:r>
        <w:rPr>
          <w:rFonts w:hint="default"/>
          <w:sz w:val="40"/>
          <w:szCs w:val="40"/>
          <w:lang w:val="en-GB"/>
        </w:rPr>
        <w:t>Output:</w:t>
      </w:r>
    </w:p>
    <w:p w14:paraId="651B4F25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3860" cy="390842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EDFF3"/>
    <w:multiLevelType w:val="singleLevel"/>
    <w:tmpl w:val="9BCEDFF3"/>
    <w:lvl w:ilvl="0" w:tentative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21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37774A2F9BB345D3AF20D3906BD74D5D_12</vt:lpwstr>
  </property>
</Properties>
</file>