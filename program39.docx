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D8C98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39</w:t>
      </w:r>
    </w:p>
    <w:p w14:paraId="23E461E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39.Write a Pandas program to get the first 3 rows of a given DataFrame.</w:t>
      </w:r>
    </w:p>
    <w:p w14:paraId="27ADB63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Sample Python dictionary data and list labels:</w:t>
      </w:r>
    </w:p>
    <w:p w14:paraId="0AC9763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exam_data = {'name': ['Anastasia', 'Dima', 'Katherine', 'James', 'Emily',</w:t>
      </w:r>
    </w:p>
    <w:p w14:paraId="154DF69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'Michael', 'Matthew', 'Laura', 'Kevin', 'Jonas'],</w:t>
      </w:r>
    </w:p>
    <w:p w14:paraId="17CEB61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'score': [12.5, 9, 16.5, np.nan, 9, 20, 14.5, np.nan, 8, 19],</w:t>
      </w:r>
    </w:p>
    <w:p w14:paraId="2EA8D92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'attempts': [1, 3, 2, 3, 2, 3, 1, 1, 2, 1],</w:t>
      </w:r>
    </w:p>
    <w:p w14:paraId="47AD5FF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'qualify': ['yes', 'no', 'yes', 'no', 'no', 'yes', 'yes', 'no', 'no', 'yes']}</w:t>
      </w:r>
    </w:p>
    <w:p w14:paraId="4A4F66E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labels = ['a', 'b', 'c', 'd', 'e', 'f', 'g', 'h', 'i', 'j']</w:t>
      </w:r>
    </w:p>
    <w:p w14:paraId="1C431FD3">
      <w:pPr>
        <w:rPr>
          <w:rFonts w:hint="default"/>
          <w:sz w:val="40"/>
          <w:szCs w:val="40"/>
        </w:rPr>
      </w:pPr>
    </w:p>
    <w:p w14:paraId="50DDADC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40C51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39</w:t>
      </w:r>
    </w:p>
    <w:p w14:paraId="5791B5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59BDEF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numpy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</w:t>
      </w:r>
    </w:p>
    <w:p w14:paraId="63176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3E0F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exam_data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{</w:t>
      </w:r>
    </w:p>
    <w:p w14:paraId="590C4D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'name'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'Anastasia'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'Dima'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'Katherine'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'James'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'Emily'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573B4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'Michael'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'Matthew'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'Laura'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'Kevin'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'Jonas'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436AA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'score'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12.5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16.5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nan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14.5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nan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19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1571B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'attempts'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0F686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'qualify'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6B0FE2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}</w:t>
      </w:r>
    </w:p>
    <w:p w14:paraId="4FEFD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5DD34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labels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'c'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'd'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'f'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'h'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'i'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2CF24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D5D8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DataFrame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(exam_data, index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labels)</w:t>
      </w:r>
    </w:p>
    <w:p w14:paraId="738DB3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DC20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head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))</w:t>
      </w:r>
    </w:p>
    <w:p w14:paraId="29E21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6D14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14AE6A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7CC47F3B">
      <w:pPr>
        <w:rPr>
          <w:rFonts w:hint="default"/>
          <w:sz w:val="40"/>
          <w:szCs w:val="40"/>
          <w:lang w:val="en-GB"/>
        </w:rPr>
      </w:pPr>
      <w:bookmarkStart w:id="0" w:name="_GoBack"/>
      <w:r>
        <w:drawing>
          <wp:inline distT="0" distB="0" distL="114300" distR="114300">
            <wp:extent cx="4120515" cy="1018540"/>
            <wp:effectExtent l="0" t="0" r="952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7D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2025-12-10T04:23:31Z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F7F133DD7ED040D787AF55DA7C8F7508_12</vt:lpwstr>
  </property>
</Properties>
</file>