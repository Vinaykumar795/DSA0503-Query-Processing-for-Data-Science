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A459A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7</w:t>
      </w:r>
    </w:p>
    <w:p w14:paraId="7DF7CFF1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</w:rPr>
        <w:t>Write a Pandas program to create a Pivot table and find the maximum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and minimum sale value of the items.(refer sales_data table)</w:t>
      </w:r>
      <w:r>
        <w:rPr>
          <w:rFonts w:hint="default"/>
          <w:sz w:val="40"/>
          <w:szCs w:val="40"/>
          <w:lang w:val="en-GB"/>
        </w:rPr>
        <w:t>.</w:t>
      </w:r>
    </w:p>
    <w:p w14:paraId="4BB16015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5FFF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7</w:t>
      </w:r>
    </w:p>
    <w:p w14:paraId="134EB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010B9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2011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data</w:t>
      </w:r>
    </w:p>
    <w:p w14:paraId="414A3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"program7_8_9.csv"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B6BF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0DC6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pivot table for max &amp; min sale amount per item</w:t>
      </w:r>
    </w:p>
    <w:p w14:paraId="202DC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pivot_max_min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pivot_table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(df,</w:t>
      </w:r>
    </w:p>
    <w:p w14:paraId="1638D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values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'Sale_amt'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07E22A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'Item'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179DD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aggfunc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'max'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'min'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76D7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0B20C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"Maximum and Minimum Sale Amount Item-wise:"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CB2C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(pivot_max_min)</w:t>
      </w:r>
    </w:p>
    <w:p w14:paraId="38141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C0F7C9E">
      <w:pPr>
        <w:rPr>
          <w:rFonts w:hint="default"/>
          <w:sz w:val="40"/>
          <w:szCs w:val="40"/>
          <w:lang w:val="en-GB"/>
        </w:rPr>
      </w:pPr>
    </w:p>
    <w:p w14:paraId="45EBE929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033E1AEF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301752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CD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2025-12-09T12:22:09Z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77CB7349F2334C7486441DAA9F562BC1_12</vt:lpwstr>
  </property>
</Properties>
</file>