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943F7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24</w:t>
      </w:r>
    </w:p>
    <w:p w14:paraId="4B72E4B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24.Write a Python program to draw line charts of the financial data of</w:t>
      </w:r>
    </w:p>
    <w:p w14:paraId="69881F6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Alphabet Inc. between October 3, 2016 to October 7, 2016.</w:t>
      </w:r>
    </w:p>
    <w:p w14:paraId="03C46DB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Sample Financial data (fdata.csv):</w:t>
      </w:r>
    </w:p>
    <w:p w14:paraId="407A65F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Date,Open,High,Low,Close</w:t>
      </w:r>
    </w:p>
    <w:p w14:paraId="1908ADB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10-03-16,774.25,776.065002,769.5,772.559998</w:t>
      </w:r>
    </w:p>
    <w:p w14:paraId="7FF8D95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10-04-16,776.030029,778.710022,772.890015,776.429993</w:t>
      </w:r>
    </w:p>
    <w:p w14:paraId="5EFB169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10-05-16,779.309998,782.070007,775.650024,776.469971</w:t>
      </w:r>
    </w:p>
    <w:p w14:paraId="2B9C4BF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10-06-16,779,780.47998,775.539978,776.859985</w:t>
      </w:r>
    </w:p>
    <w:p w14:paraId="75C1DD6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10-07-16,779.659973,779.659973,770.75,775.080017</w:t>
      </w:r>
    </w:p>
    <w:p w14:paraId="1641459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4338D8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program24</w:t>
      </w:r>
    </w:p>
    <w:p w14:paraId="7BF281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7CFB53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plt</w:t>
      </w:r>
    </w:p>
    <w:p w14:paraId="34BE0C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074A9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the financial dataset</w:t>
      </w:r>
    </w:p>
    <w:p w14:paraId="7C3252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"program24.csv"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AC71D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8A3D5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Convert Date column to proper datetime format</w:t>
      </w:r>
    </w:p>
    <w:p w14:paraId="013B3E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to_datetime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format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"%m-%d-%Y"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00308A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769EA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520D5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Plot line charts</w:t>
      </w:r>
    </w:p>
    <w:p w14:paraId="17F8D3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plot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"Open"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label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"Open"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89616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plot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"High"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label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"High"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2B454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plot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"Low"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label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"Low"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5FF337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plot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"Close"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label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"Close"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F6E1D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5DA7B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Labels and title</w:t>
      </w:r>
    </w:p>
    <w:p w14:paraId="6F5A84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1CF9E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ylabel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"Price (USD)"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89E9D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"Alphabet Inc. Financial Data (Oct 3–7, 2016)"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1F000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D8922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Show legend</w:t>
      </w:r>
    </w:p>
    <w:p w14:paraId="74562C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legend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1EE238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5F95B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Rotate dates for readability</w:t>
      </w:r>
    </w:p>
    <w:p w14:paraId="2FE616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xticks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(rotation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7CE965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5CB80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Display the plot</w:t>
      </w:r>
    </w:p>
    <w:p w14:paraId="0341C3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show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2E6691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4ED79BD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2C028E02">
      <w:pPr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483225" cy="429450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E341B7">
      <w:pPr>
        <w:rPr>
          <w:rFonts w:hint="default"/>
          <w:sz w:val="28"/>
          <w:szCs w:val="28"/>
          <w:lang w:val="en-GB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C9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2025-12-10T03:40:26Z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96F701FF90484C2FADAB65317462B7E5_12</vt:lpwstr>
  </property>
</Properties>
</file>