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25A3A0D">
      <w:pPr>
        <w:pStyle w:val="2"/>
        <w:rPr>
          <w:sz w:val="40"/>
          <w:szCs w:val="40"/>
        </w:rPr>
      </w:pPr>
      <w:r>
        <w:rPr>
          <w:sz w:val="40"/>
          <w:szCs w:val="40"/>
        </w:rPr>
        <w:t>Program 3</w:t>
      </w:r>
    </w:p>
    <w:p w14:paraId="47F36351">
      <w:pPr>
        <w:numPr>
          <w:ilvl w:val="0"/>
          <w:numId w:val="7"/>
        </w:numPr>
        <w:rPr>
          <w:rFonts w:hint="default"/>
          <w:sz w:val="40"/>
          <w:szCs w:val="40"/>
        </w:rPr>
      </w:pPr>
      <w:r>
        <w:rPr>
          <w:rFonts w:hint="default"/>
          <w:sz w:val="40"/>
          <w:szCs w:val="40"/>
        </w:rPr>
        <w:t>Write a Pandas program to display the details of jobs in descending</w:t>
      </w:r>
      <w:r>
        <w:rPr>
          <w:rFonts w:hint="default"/>
          <w:sz w:val="40"/>
          <w:szCs w:val="40"/>
          <w:lang w:val="en-GB"/>
        </w:rPr>
        <w:t xml:space="preserve"> </w:t>
      </w:r>
      <w:r>
        <w:rPr>
          <w:rFonts w:hint="default"/>
          <w:sz w:val="40"/>
          <w:szCs w:val="40"/>
        </w:rPr>
        <w:t>sequence on job title.</w:t>
      </w:r>
    </w:p>
    <w:p w14:paraId="48EAEF93">
      <w:pPr>
        <w:numPr>
          <w:numId w:val="0"/>
        </w:numPr>
        <w:spacing w:after="200" w:line="276" w:lineRule="auto"/>
        <w:rPr>
          <w:rFonts w:hint="default"/>
          <w:sz w:val="40"/>
          <w:szCs w:val="40"/>
          <w:lang w:val="en-GB"/>
        </w:rPr>
      </w:pPr>
      <w:r>
        <w:rPr>
          <w:rFonts w:hint="default"/>
          <w:sz w:val="40"/>
          <w:szCs w:val="40"/>
          <w:lang w:val="en-GB"/>
        </w:rPr>
        <w:t>Code:</w:t>
      </w:r>
    </w:p>
    <w:p w14:paraId="1232A0C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</w:pPr>
      <w:r>
        <w:rPr>
          <w:rFonts w:ascii="SimSun" w:hAnsi="SimSun" w:eastAsia="SimSun" w:cs="SimSun"/>
          <w:i/>
          <w:iCs/>
          <w:color w:val="408080"/>
          <w:kern w:val="0"/>
          <w:sz w:val="24"/>
          <w:szCs w:val="24"/>
          <w:bdr w:val="none" w:color="auto" w:sz="0" w:space="0"/>
          <w:lang w:val="en-US" w:eastAsia="zh-CN" w:bidi="ar"/>
        </w:rPr>
        <w:t># program 3</w:t>
      </w:r>
    </w:p>
    <w:p w14:paraId="42BBE7A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</w:pPr>
      <w:r>
        <w:rPr>
          <w:rFonts w:ascii="SimSun" w:hAnsi="SimSun" w:eastAsia="SimSun" w:cs="SimSun"/>
          <w:b/>
          <w:bCs/>
          <w:color w:val="008000"/>
          <w:kern w:val="0"/>
          <w:sz w:val="24"/>
          <w:szCs w:val="24"/>
          <w:bdr w:val="none" w:color="auto" w:sz="0" w:space="0"/>
          <w:lang w:val="en-US" w:eastAsia="zh-CN" w:bidi="ar"/>
        </w:rPr>
        <w:t>import</w:t>
      </w:r>
      <w:r>
        <w:rPr>
          <w:rFonts w:ascii="SimSun" w:hAnsi="SimSun" w:eastAsia="SimSun" w:cs="SimSun"/>
          <w:kern w:val="0"/>
          <w:sz w:val="24"/>
          <w:szCs w:val="24"/>
          <w:bdr w:val="none" w:color="auto" w:sz="0" w:space="0"/>
          <w:lang w:val="en-US" w:eastAsia="zh-CN" w:bidi="ar"/>
        </w:rPr>
        <w:t xml:space="preserve"> pandas </w:t>
      </w:r>
      <w:r>
        <w:rPr>
          <w:rFonts w:ascii="SimSun" w:hAnsi="SimSun" w:eastAsia="SimSun" w:cs="SimSun"/>
          <w:b/>
          <w:bCs/>
          <w:color w:val="008000"/>
          <w:kern w:val="0"/>
          <w:sz w:val="24"/>
          <w:szCs w:val="24"/>
          <w:bdr w:val="none" w:color="auto" w:sz="0" w:space="0"/>
          <w:lang w:val="en-US" w:eastAsia="zh-CN" w:bidi="ar"/>
        </w:rPr>
        <w:t>as</w:t>
      </w:r>
      <w:r>
        <w:rPr>
          <w:rFonts w:ascii="SimSun" w:hAnsi="SimSun" w:eastAsia="SimSun" w:cs="SimSun"/>
          <w:kern w:val="0"/>
          <w:sz w:val="24"/>
          <w:szCs w:val="24"/>
          <w:bdr w:val="none" w:color="auto" w:sz="0" w:space="0"/>
          <w:lang w:val="en-US" w:eastAsia="zh-CN" w:bidi="ar"/>
        </w:rPr>
        <w:t xml:space="preserve"> pd</w:t>
      </w:r>
    </w:p>
    <w:p w14:paraId="61BC66A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</w:pPr>
    </w:p>
    <w:p w14:paraId="63BF728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</w:pPr>
      <w:r>
        <w:rPr>
          <w:rFonts w:ascii="SimSun" w:hAnsi="SimSun" w:eastAsia="SimSun" w:cs="SimSun"/>
          <w:i/>
          <w:iCs/>
          <w:color w:val="408080"/>
          <w:kern w:val="0"/>
          <w:sz w:val="24"/>
          <w:szCs w:val="24"/>
          <w:bdr w:val="none" w:color="auto" w:sz="0" w:space="0"/>
          <w:lang w:val="en-US" w:eastAsia="zh-CN" w:bidi="ar"/>
        </w:rPr>
        <w:t># Load the CSV file</w:t>
      </w:r>
    </w:p>
    <w:p w14:paraId="432727B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</w:pPr>
      <w:r>
        <w:rPr>
          <w:rFonts w:ascii="SimSun" w:hAnsi="SimSun" w:eastAsia="SimSun" w:cs="SimSun"/>
          <w:kern w:val="0"/>
          <w:sz w:val="24"/>
          <w:szCs w:val="24"/>
          <w:bdr w:val="none" w:color="auto" w:sz="0" w:space="0"/>
          <w:lang w:val="en-US" w:eastAsia="zh-CN" w:bidi="ar"/>
        </w:rPr>
        <w:t xml:space="preserve">df </w:t>
      </w:r>
      <w:r>
        <w:rPr>
          <w:rFonts w:ascii="SimSun" w:hAnsi="SimSun" w:eastAsia="SimSun" w:cs="SimSun"/>
          <w:b/>
          <w:bCs/>
          <w:color w:val="7800C2"/>
          <w:kern w:val="0"/>
          <w:sz w:val="24"/>
          <w:szCs w:val="24"/>
          <w:bdr w:val="none" w:color="auto" w:sz="0" w:space="0"/>
          <w:lang w:val="en-US" w:eastAsia="zh-CN" w:bidi="ar"/>
        </w:rPr>
        <w:t>=</w:t>
      </w:r>
      <w:r>
        <w:rPr>
          <w:rFonts w:ascii="SimSun" w:hAnsi="SimSun" w:eastAsia="SimSun" w:cs="SimSun"/>
          <w:kern w:val="0"/>
          <w:sz w:val="24"/>
          <w:szCs w:val="24"/>
          <w:bdr w:val="none" w:color="auto" w:sz="0" w:space="0"/>
          <w:lang w:val="en-US" w:eastAsia="zh-CN" w:bidi="ar"/>
        </w:rPr>
        <w:t xml:space="preserve"> pd.</w:t>
      </w:r>
      <w:r>
        <w:rPr>
          <w:rFonts w:ascii="SimSun" w:hAnsi="SimSun" w:eastAsia="SimSun" w:cs="SimSun"/>
          <w:color w:val="0055AA"/>
          <w:kern w:val="0"/>
          <w:sz w:val="24"/>
          <w:szCs w:val="24"/>
          <w:bdr w:val="none" w:color="auto" w:sz="0" w:space="0"/>
          <w:lang w:val="en-US" w:eastAsia="zh-CN" w:bidi="ar"/>
        </w:rPr>
        <w:t>read_csv</w:t>
      </w:r>
      <w:r>
        <w:rPr>
          <w:rFonts w:ascii="SimSun" w:hAnsi="SimSun" w:eastAsia="SimSun" w:cs="SimSun"/>
          <w:kern w:val="0"/>
          <w:sz w:val="24"/>
          <w:szCs w:val="24"/>
          <w:bdr w:val="none" w:color="auto" w:sz="0" w:space="0"/>
          <w:lang w:val="en-US" w:eastAsia="zh-CN" w:bidi="ar"/>
        </w:rPr>
        <w:t>(</w:t>
      </w:r>
      <w:r>
        <w:rPr>
          <w:rFonts w:ascii="SimSun" w:hAnsi="SimSun" w:eastAsia="SimSun" w:cs="SimSun"/>
          <w:color w:val="BA2121"/>
          <w:kern w:val="0"/>
          <w:sz w:val="24"/>
          <w:szCs w:val="24"/>
          <w:bdr w:val="none" w:color="auto" w:sz="0" w:space="0"/>
          <w:lang w:val="en-US" w:eastAsia="zh-CN" w:bidi="ar"/>
        </w:rPr>
        <w:t>"program3.csv"</w:t>
      </w:r>
      <w:r>
        <w:rPr>
          <w:rFonts w:ascii="SimSun" w:hAnsi="SimSun" w:eastAsia="SimSun" w:cs="SimSun"/>
          <w:kern w:val="0"/>
          <w:sz w:val="24"/>
          <w:szCs w:val="24"/>
          <w:bdr w:val="none" w:color="auto" w:sz="0" w:space="0"/>
          <w:lang w:val="en-US" w:eastAsia="zh-CN" w:bidi="ar"/>
        </w:rPr>
        <w:t>)</w:t>
      </w:r>
    </w:p>
    <w:p w14:paraId="16772B8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</w:pPr>
    </w:p>
    <w:p w14:paraId="6ABD5F1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</w:pPr>
      <w:r>
        <w:rPr>
          <w:rFonts w:ascii="SimSun" w:hAnsi="SimSun" w:eastAsia="SimSun" w:cs="SimSun"/>
          <w:i/>
          <w:iCs/>
          <w:color w:val="408080"/>
          <w:kern w:val="0"/>
          <w:sz w:val="24"/>
          <w:szCs w:val="24"/>
          <w:bdr w:val="none" w:color="auto" w:sz="0" w:space="0"/>
          <w:lang w:val="en-US" w:eastAsia="zh-CN" w:bidi="ar"/>
        </w:rPr>
        <w:t># Sort by job title in descending order</w:t>
      </w:r>
    </w:p>
    <w:p w14:paraId="130CC15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</w:pPr>
      <w:r>
        <w:rPr>
          <w:rFonts w:ascii="SimSun" w:hAnsi="SimSun" w:eastAsia="SimSun" w:cs="SimSun"/>
          <w:kern w:val="0"/>
          <w:sz w:val="24"/>
          <w:szCs w:val="24"/>
          <w:bdr w:val="none" w:color="auto" w:sz="0" w:space="0"/>
          <w:lang w:val="en-US" w:eastAsia="zh-CN" w:bidi="ar"/>
        </w:rPr>
        <w:t xml:space="preserve">sorted_df </w:t>
      </w:r>
      <w:r>
        <w:rPr>
          <w:rFonts w:ascii="SimSun" w:hAnsi="SimSun" w:eastAsia="SimSun" w:cs="SimSun"/>
          <w:b/>
          <w:bCs/>
          <w:color w:val="7800C2"/>
          <w:kern w:val="0"/>
          <w:sz w:val="24"/>
          <w:szCs w:val="24"/>
          <w:bdr w:val="none" w:color="auto" w:sz="0" w:space="0"/>
          <w:lang w:val="en-US" w:eastAsia="zh-CN" w:bidi="ar"/>
        </w:rPr>
        <w:t>=</w:t>
      </w:r>
      <w:r>
        <w:rPr>
          <w:rFonts w:ascii="SimSun" w:hAnsi="SimSun" w:eastAsia="SimSun" w:cs="SimSun"/>
          <w:kern w:val="0"/>
          <w:sz w:val="24"/>
          <w:szCs w:val="24"/>
          <w:bdr w:val="none" w:color="auto" w:sz="0" w:space="0"/>
          <w:lang w:val="en-US" w:eastAsia="zh-CN" w:bidi="ar"/>
        </w:rPr>
        <w:t xml:space="preserve"> df.</w:t>
      </w:r>
      <w:r>
        <w:rPr>
          <w:rFonts w:ascii="SimSun" w:hAnsi="SimSun" w:eastAsia="SimSun" w:cs="SimSun"/>
          <w:color w:val="0055AA"/>
          <w:kern w:val="0"/>
          <w:sz w:val="24"/>
          <w:szCs w:val="24"/>
          <w:bdr w:val="none" w:color="auto" w:sz="0" w:space="0"/>
          <w:lang w:val="en-US" w:eastAsia="zh-CN" w:bidi="ar"/>
        </w:rPr>
        <w:t>sort_values</w:t>
      </w:r>
      <w:r>
        <w:rPr>
          <w:rFonts w:ascii="SimSun" w:hAnsi="SimSun" w:eastAsia="SimSun" w:cs="SimSun"/>
          <w:kern w:val="0"/>
          <w:sz w:val="24"/>
          <w:szCs w:val="24"/>
          <w:bdr w:val="none" w:color="auto" w:sz="0" w:space="0"/>
          <w:lang w:val="en-US" w:eastAsia="zh-CN" w:bidi="ar"/>
        </w:rPr>
        <w:t>(by</w:t>
      </w:r>
      <w:r>
        <w:rPr>
          <w:rFonts w:ascii="SimSun" w:hAnsi="SimSun" w:eastAsia="SimSun" w:cs="SimSun"/>
          <w:b/>
          <w:bCs/>
          <w:color w:val="7800C2"/>
          <w:kern w:val="0"/>
          <w:sz w:val="24"/>
          <w:szCs w:val="24"/>
          <w:bdr w:val="none" w:color="auto" w:sz="0" w:space="0"/>
          <w:lang w:val="en-US" w:eastAsia="zh-CN" w:bidi="ar"/>
        </w:rPr>
        <w:t>=</w:t>
      </w:r>
      <w:r>
        <w:rPr>
          <w:rFonts w:ascii="SimSun" w:hAnsi="SimSun" w:eastAsia="SimSun" w:cs="SimSun"/>
          <w:color w:val="BA2121"/>
          <w:kern w:val="0"/>
          <w:sz w:val="24"/>
          <w:szCs w:val="24"/>
          <w:bdr w:val="none" w:color="auto" w:sz="0" w:space="0"/>
          <w:lang w:val="en-US" w:eastAsia="zh-CN" w:bidi="ar"/>
        </w:rPr>
        <w:t>"JOB_TITLE"</w:t>
      </w:r>
      <w:r>
        <w:rPr>
          <w:rFonts w:ascii="SimSun" w:hAnsi="SimSun" w:eastAsia="SimSun" w:cs="SimSun"/>
          <w:kern w:val="0"/>
          <w:sz w:val="24"/>
          <w:szCs w:val="24"/>
          <w:bdr w:val="none" w:color="auto" w:sz="0" w:space="0"/>
          <w:lang w:val="en-US" w:eastAsia="zh-CN" w:bidi="ar"/>
        </w:rPr>
        <w:t>, ascending</w:t>
      </w:r>
      <w:r>
        <w:rPr>
          <w:rFonts w:ascii="SimSun" w:hAnsi="SimSun" w:eastAsia="SimSun" w:cs="SimSun"/>
          <w:b/>
          <w:bCs/>
          <w:color w:val="7800C2"/>
          <w:kern w:val="0"/>
          <w:sz w:val="24"/>
          <w:szCs w:val="24"/>
          <w:bdr w:val="none" w:color="auto" w:sz="0" w:space="0"/>
          <w:lang w:val="en-US" w:eastAsia="zh-CN" w:bidi="ar"/>
        </w:rPr>
        <w:t>=</w:t>
      </w:r>
      <w:r>
        <w:rPr>
          <w:rFonts w:ascii="SimSun" w:hAnsi="SimSun" w:eastAsia="SimSun" w:cs="SimSun"/>
          <w:b/>
          <w:bCs/>
          <w:color w:val="008000"/>
          <w:kern w:val="0"/>
          <w:sz w:val="24"/>
          <w:szCs w:val="24"/>
          <w:bdr w:val="none" w:color="auto" w:sz="0" w:space="0"/>
          <w:lang w:val="en-US" w:eastAsia="zh-CN" w:bidi="ar"/>
        </w:rPr>
        <w:t>False</w:t>
      </w:r>
      <w:r>
        <w:rPr>
          <w:rFonts w:ascii="SimSun" w:hAnsi="SimSun" w:eastAsia="SimSun" w:cs="SimSun"/>
          <w:kern w:val="0"/>
          <w:sz w:val="24"/>
          <w:szCs w:val="24"/>
          <w:bdr w:val="none" w:color="auto" w:sz="0" w:space="0"/>
          <w:lang w:val="en-US" w:eastAsia="zh-CN" w:bidi="ar"/>
        </w:rPr>
        <w:t>)</w:t>
      </w:r>
    </w:p>
    <w:p w14:paraId="279F3EB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</w:pPr>
    </w:p>
    <w:p w14:paraId="64C5D4A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</w:pPr>
      <w:r>
        <w:rPr>
          <w:rFonts w:ascii="SimSun" w:hAnsi="SimSun" w:eastAsia="SimSun" w:cs="SimSun"/>
          <w:i/>
          <w:iCs/>
          <w:color w:val="408080"/>
          <w:kern w:val="0"/>
          <w:sz w:val="24"/>
          <w:szCs w:val="24"/>
          <w:bdr w:val="none" w:color="auto" w:sz="0" w:space="0"/>
          <w:lang w:val="en-US" w:eastAsia="zh-CN" w:bidi="ar"/>
        </w:rPr>
        <w:t># Display the result</w:t>
      </w:r>
    </w:p>
    <w:p w14:paraId="7748E3D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</w:pPr>
      <w:r>
        <w:rPr>
          <w:rFonts w:ascii="SimSun" w:hAnsi="SimSun" w:eastAsia="SimSun" w:cs="SimSun"/>
          <w:color w:val="008000"/>
          <w:kern w:val="0"/>
          <w:sz w:val="24"/>
          <w:szCs w:val="24"/>
          <w:bdr w:val="none" w:color="auto" w:sz="0" w:space="0"/>
          <w:lang w:val="en-US" w:eastAsia="zh-CN" w:bidi="ar"/>
        </w:rPr>
        <w:t>print</w:t>
      </w:r>
      <w:r>
        <w:rPr>
          <w:rFonts w:ascii="SimSun" w:hAnsi="SimSun" w:eastAsia="SimSun" w:cs="SimSun"/>
          <w:kern w:val="0"/>
          <w:sz w:val="24"/>
          <w:szCs w:val="24"/>
          <w:bdr w:val="none" w:color="auto" w:sz="0" w:space="0"/>
          <w:lang w:val="en-US" w:eastAsia="zh-CN" w:bidi="ar"/>
        </w:rPr>
        <w:t>(sorted_df)</w:t>
      </w:r>
    </w:p>
    <w:p w14:paraId="348EE99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</w:pPr>
    </w:p>
    <w:p w14:paraId="529828A6">
      <w:pPr>
        <w:numPr>
          <w:numId w:val="0"/>
        </w:numPr>
        <w:spacing w:after="200" w:line="276" w:lineRule="auto"/>
        <w:rPr>
          <w:rFonts w:hint="default"/>
          <w:sz w:val="40"/>
          <w:szCs w:val="40"/>
          <w:lang w:val="en-GB"/>
        </w:rPr>
      </w:pPr>
    </w:p>
    <w:p w14:paraId="526FEEE5">
      <w:pPr>
        <w:numPr>
          <w:numId w:val="0"/>
        </w:numPr>
        <w:spacing w:after="200" w:line="276" w:lineRule="auto"/>
        <w:rPr>
          <w:rFonts w:hint="default"/>
          <w:sz w:val="40"/>
          <w:szCs w:val="40"/>
          <w:lang w:val="en-GB"/>
        </w:rPr>
      </w:pPr>
      <w:r>
        <w:rPr>
          <w:rFonts w:hint="default"/>
          <w:sz w:val="40"/>
          <w:szCs w:val="40"/>
          <w:lang w:val="en-GB"/>
        </w:rPr>
        <w:t>Output:</w:t>
      </w:r>
    </w:p>
    <w:p w14:paraId="567F6D42">
      <w:pPr>
        <w:numPr>
          <w:numId w:val="0"/>
        </w:numPr>
        <w:spacing w:after="200" w:line="276" w:lineRule="auto"/>
        <w:rPr>
          <w:rFonts w:hint="default"/>
          <w:sz w:val="40"/>
          <w:szCs w:val="40"/>
          <w:lang w:val="en-GB"/>
        </w:rPr>
      </w:pPr>
      <w:r>
        <w:drawing>
          <wp:inline distT="0" distB="0" distL="114300" distR="114300">
            <wp:extent cx="4892040" cy="306324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892040" cy="3063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MS Mincho">
    <w:panose1 w:val="02020609040205080304"/>
    <w:charset w:val="80"/>
    <w:family w:val="roman"/>
    <w:pitch w:val="default"/>
    <w:sig w:usb0="E00002FF" w:usb1="6AC7FDFB" w:usb2="08000012" w:usb3="00000000" w:csb0="4002009F" w:csb1="DFD7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0179688"/>
    <w:multiLevelType w:val="singleLevel"/>
    <w:tmpl w:val="F0179688"/>
    <w:lvl w:ilvl="0" w:tentative="0">
      <w:start w:val="3"/>
      <w:numFmt w:val="decimal"/>
      <w:suff w:val="space"/>
      <w:lvlText w:val="%1."/>
      <w:lvlJc w:val="left"/>
    </w:lvl>
  </w:abstractNum>
  <w:abstractNum w:abstractNumId="1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2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3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4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5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6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6"/>
  </w:num>
  <w:num w:numId="2">
    <w:abstractNumId w:val="4"/>
  </w:num>
  <w:num w:numId="3">
    <w:abstractNumId w:val="3"/>
  </w:num>
  <w:num w:numId="4">
    <w:abstractNumId w:val="5"/>
  </w:num>
  <w:num w:numId="5">
    <w:abstractNumId w:val="2"/>
  </w:num>
  <w:num w:numId="6">
    <w:abstractNumId w:val="1"/>
  </w:num>
  <w:num w:numId="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1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2A8E0A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qFormat/>
    <w:uiPriority w:val="99"/>
    <w:pPr>
      <w:spacing w:after="120"/>
    </w:pPr>
  </w:style>
  <w:style w:type="paragraph" w:styleId="14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uiPriority w:val="99"/>
    <w:pPr>
      <w:ind w:left="360" w:hanging="360"/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3"/>
    <w:basedOn w:val="1"/>
    <w:unhideWhenUsed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uiPriority w:val="99"/>
  </w:style>
  <w:style w:type="character" w:customStyle="1" w:styleId="136">
    <w:name w:val="Footer Char"/>
    <w:basedOn w:val="11"/>
    <w:link w:val="18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uiPriority w:val="99"/>
  </w:style>
  <w:style w:type="character" w:customStyle="1" w:styleId="145">
    <w:name w:val="Body Text 2 Char"/>
    <w:basedOn w:val="11"/>
    <w:link w:val="14"/>
    <w:uiPriority w:val="99"/>
  </w:style>
  <w:style w:type="character" w:customStyle="1" w:styleId="146">
    <w:name w:val="Body Text 3 Char"/>
    <w:basedOn w:val="11"/>
    <w:link w:val="15"/>
    <w:qFormat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Office_12.2.0.23158_F1E327BC-269C-435d-A152-05C5408002CA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ratishreddy m</cp:lastModifiedBy>
  <dcterms:modified xsi:type="dcterms:W3CDTF">2025-12-09T12:11:25Z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2057-12.2.0.23158</vt:lpwstr>
  </property>
  <property fmtid="{D5CDD505-2E9C-101B-9397-08002B2CF9AE}" pid="3" name="ICV">
    <vt:lpwstr>80C6F84443744016984441DA3D3F49AB_12</vt:lpwstr>
  </property>
</Properties>
</file>