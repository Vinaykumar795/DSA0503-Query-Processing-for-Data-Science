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827DA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30</w:t>
      </w:r>
    </w:p>
    <w:p w14:paraId="4D68311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30.Write a Python program to create bar plot of scores by group and gender.</w:t>
      </w:r>
    </w:p>
    <w:p w14:paraId="3D6A0F9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Use multiple X values on the same chart for men and women.</w:t>
      </w:r>
    </w:p>
    <w:p w14:paraId="1CFE567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Sample Data:</w:t>
      </w:r>
    </w:p>
    <w:p w14:paraId="7A101B1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Means (men) = (22, 30, 35, 35, 26)</w:t>
      </w:r>
    </w:p>
    <w:p w14:paraId="01DE8E67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Means (women) = (25, 32, 30, 35, 29)</w:t>
      </w:r>
    </w:p>
    <w:p w14:paraId="6C23A152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407606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30</w:t>
      </w:r>
    </w:p>
    <w:p w14:paraId="438A84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17BC9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numpy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</w:t>
      </w:r>
    </w:p>
    <w:p w14:paraId="4F182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A8EBC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Sample data</w:t>
      </w:r>
    </w:p>
    <w:p w14:paraId="706ECD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men_means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26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5998EC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women_means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29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380640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9ECE8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Group labels (X-axis)</w:t>
      </w:r>
    </w:p>
    <w:p w14:paraId="4B5DDC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groups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'G1'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'G2'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'G3'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'G4'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'G5'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2BBA8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4A911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Define X-axis positions</w:t>
      </w:r>
    </w:p>
    <w:p w14:paraId="6CF7E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x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arange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len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(groups)) </w:t>
      </w: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[0, 1, 2, 3, 4]</w:t>
      </w:r>
    </w:p>
    <w:p w14:paraId="55A0CC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846D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Width of each bar</w:t>
      </w:r>
    </w:p>
    <w:p w14:paraId="6966B5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width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0.35</w:t>
      </w:r>
    </w:p>
    <w:p w14:paraId="22BD82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82B10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Create grouped bar plot</w:t>
      </w:r>
    </w:p>
    <w:p w14:paraId="17EAB0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bar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(x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-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width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/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men_means, width,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'Men'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'blue'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7D164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bar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(x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+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width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/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women_means, width,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'Women'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'pink'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78BA9C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2A90B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Labels, title, legend</w:t>
      </w:r>
    </w:p>
    <w:p w14:paraId="75E1FA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"Groups"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13431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"Scores"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52F797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"Scores by Group and Gender"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1D4A8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xticks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(x, groups)</w:t>
      </w:r>
    </w:p>
    <w:p w14:paraId="2740FA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legend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177071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BC392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Show the plot</w:t>
      </w:r>
    </w:p>
    <w:p w14:paraId="340488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7D034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6EB463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505C3DB4">
      <w:pPr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33060" cy="40995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7A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2025-12-10T03:52:27Z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58E5D31A481A486896D276BB36F9FBE6_12</vt:lpwstr>
  </property>
</Properties>
</file>