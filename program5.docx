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31BDC4">
      <w:pPr>
        <w:pStyle w:val="2"/>
        <w:rPr>
          <w:sz w:val="40"/>
          <w:szCs w:val="40"/>
        </w:rPr>
      </w:pPr>
      <w:r>
        <w:rPr>
          <w:sz w:val="40"/>
          <w:szCs w:val="40"/>
        </w:rPr>
        <w:t>Program 5</w:t>
      </w:r>
    </w:p>
    <w:p w14:paraId="1900474A">
      <w:pPr>
        <w:numPr>
          <w:ilvl w:val="0"/>
          <w:numId w:val="7"/>
        </w:num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Write a Pandas program to create a bar plot of the trading volume of</w:t>
      </w:r>
      <w:r>
        <w:rPr>
          <w:rFonts w:hint="default"/>
          <w:sz w:val="40"/>
          <w:szCs w:val="40"/>
          <w:lang w:val="en-GB"/>
        </w:rPr>
        <w:t xml:space="preserve"> </w:t>
      </w:r>
      <w:r>
        <w:rPr>
          <w:rFonts w:hint="default"/>
          <w:sz w:val="40"/>
          <w:szCs w:val="40"/>
        </w:rPr>
        <w:t>Alphabet Inc. stock between two specific dates.</w:t>
      </w:r>
    </w:p>
    <w:p w14:paraId="79B7FC4B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Code:</w:t>
      </w:r>
    </w:p>
    <w:p w14:paraId="46ACB1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program5</w:t>
      </w:r>
    </w:p>
    <w:p w14:paraId="1A1F0D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import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pandas </w:t>
      </w: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as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pd</w:t>
      </w:r>
    </w:p>
    <w:p w14:paraId="206189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import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matplotlib.pyplot </w:t>
      </w: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as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plt</w:t>
      </w:r>
    </w:p>
    <w:p w14:paraId="234F27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6C59B5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Load the CSV file</w:t>
      </w:r>
    </w:p>
    <w:p w14:paraId="2F877C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df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pd.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read_csv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"program4_5_6.csv"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276F5A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5AD0B7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Convert Date column into proper datetime format</w:t>
      </w:r>
    </w:p>
    <w:p w14:paraId="652F91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df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"Date"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pd.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to_datetime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(df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"Date"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, </w:t>
      </w:r>
      <w:r>
        <w:rPr>
          <w:rFonts w:ascii="SimSun" w:hAnsi="SimSun" w:eastAsia="SimSun" w:cs="SimSun"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format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"%d-%m-%Y"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16824B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6A918B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Filter between two specific dates</w:t>
      </w:r>
    </w:p>
    <w:p w14:paraId="0142D5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start_date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"2020-04-01"</w:t>
      </w:r>
    </w:p>
    <w:p w14:paraId="37D769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end_date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"2020-04-30"</w:t>
      </w:r>
    </w:p>
    <w:p w14:paraId="0BB725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561C14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mask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(df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"Date"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&gt;=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start_date)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&amp;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(df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"Date"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&lt;=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end_date)</w:t>
      </w:r>
    </w:p>
    <w:p w14:paraId="1C7729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filtered_df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df.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loc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mask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</w:p>
    <w:p w14:paraId="0B937E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314F0F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Create a bar plot for Trading Volume</w:t>
      </w:r>
    </w:p>
    <w:p w14:paraId="16A56F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figure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(figsize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12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,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6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))</w:t>
      </w:r>
    </w:p>
    <w:p w14:paraId="0AFC08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bar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(filtered_df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"Date"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, filtered_df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[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"Volume"</w:t>
      </w:r>
      <w:r>
        <w:rPr>
          <w:rFonts w:ascii="SimSun" w:hAnsi="SimSun" w:eastAsia="SimSun" w:cs="SimSun"/>
          <w:color w:val="999977"/>
          <w:kern w:val="0"/>
          <w:sz w:val="24"/>
          <w:szCs w:val="24"/>
          <w:bdr w:val="none" w:color="auto" w:sz="0" w:space="0"/>
          <w:lang w:val="en-US" w:eastAsia="zh-CN" w:bidi="ar"/>
        </w:rPr>
        <w:t>]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0ACD34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65575E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title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"Alphabet Inc. Trading Volume (Apr 1 – Apr 30, 2020)"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32F6D7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xlabel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"Date"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223BCF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ylabel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"Trading Volume"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089A92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xticks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(rotation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color w:val="008800"/>
          <w:kern w:val="0"/>
          <w:sz w:val="24"/>
          <w:szCs w:val="24"/>
          <w:bdr w:val="none" w:color="auto" w:sz="0" w:space="0"/>
          <w:lang w:val="en-US" w:eastAsia="zh-CN" w:bidi="ar"/>
        </w:rPr>
        <w:t>45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60EF05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grid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(axis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'y'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7160EE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tight_layout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()</w:t>
      </w:r>
    </w:p>
    <w:p w14:paraId="51435B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plt.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show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()</w:t>
      </w:r>
    </w:p>
    <w:p w14:paraId="629D09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4E8B860C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</w:p>
    <w:p w14:paraId="59E799DD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Output:</w:t>
      </w:r>
    </w:p>
    <w:p w14:paraId="4D0DD6D5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  <w:r>
        <w:drawing>
          <wp:inline distT="0" distB="0" distL="114300" distR="114300">
            <wp:extent cx="5481320" cy="2684780"/>
            <wp:effectExtent l="0" t="0" r="508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268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84438F"/>
    <w:multiLevelType w:val="singleLevel"/>
    <w:tmpl w:val="CB84438F"/>
    <w:lvl w:ilvl="0" w:tentative="0">
      <w:start w:val="5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ED67D3"/>
    <w:rsid w:val="5E8D6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ratishreddy m</cp:lastModifiedBy>
  <dcterms:modified xsi:type="dcterms:W3CDTF">2025-12-09T12:18:08Z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E26069792C20459AB38A806092068085_12</vt:lpwstr>
  </property>
</Properties>
</file>