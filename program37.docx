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9CC8C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37</w:t>
      </w:r>
    </w:p>
    <w:p w14:paraId="0F70C8E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37.Write a Pandas program to create a dataframe from a dictionary and</w:t>
      </w:r>
    </w:p>
    <w:p w14:paraId="594C30F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display it.</w:t>
      </w:r>
    </w:p>
    <w:p w14:paraId="6B7F0EE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 {'X':[78,85,96,80,86], 'Y':[84,94,89,83,86],'Z':[86,97,96,72,83]}</w:t>
      </w:r>
    </w:p>
    <w:p w14:paraId="66FE32A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5D1E2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program37</w:t>
      </w:r>
    </w:p>
    <w:p w14:paraId="616FF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DD49D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A0D1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data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</w:p>
    <w:p w14:paraId="2FA0E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'X'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86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38D5B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86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098CE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'Z'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83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69307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</w:p>
    <w:p w14:paraId="074A4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3BC5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DataFrame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(data)</w:t>
      </w:r>
    </w:p>
    <w:p w14:paraId="5DD46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A10C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(df)</w:t>
      </w:r>
    </w:p>
    <w:p w14:paraId="6E7F0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466C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SimSun" w:hAnsi="SimSun" w:eastAsia="SimSun" w:cs="SimSun"/>
          <w:kern w:val="0"/>
          <w:sz w:val="40"/>
          <w:szCs w:val="40"/>
          <w:bdr w:val="none" w:color="auto" w:sz="0" w:space="0"/>
          <w:lang w:val="en-GB" w:eastAsia="zh-CN" w:bidi="ar"/>
        </w:rPr>
      </w:pPr>
      <w:r>
        <w:rPr>
          <w:rFonts w:hint="default" w:ascii="SimSun" w:hAnsi="SimSun" w:eastAsia="SimSun" w:cs="SimSun"/>
          <w:kern w:val="0"/>
          <w:sz w:val="40"/>
          <w:szCs w:val="40"/>
          <w:bdr w:val="none" w:color="auto" w:sz="0" w:space="0"/>
          <w:lang w:val="en-GB" w:eastAsia="zh-CN" w:bidi="ar"/>
        </w:rPr>
        <w:t>Output:</w:t>
      </w:r>
    </w:p>
    <w:p w14:paraId="5CB93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SimSun" w:hAnsi="SimSun" w:eastAsia="SimSun" w:cs="SimSun"/>
          <w:kern w:val="0"/>
          <w:sz w:val="40"/>
          <w:szCs w:val="40"/>
          <w:bdr w:val="none" w:color="auto" w:sz="0" w:space="0"/>
          <w:lang w:val="en-GB" w:eastAsia="zh-CN" w:bidi="ar"/>
        </w:rPr>
      </w:pPr>
    </w:p>
    <w:p w14:paraId="2ED53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drawing>
          <wp:inline distT="0" distB="0" distL="114300" distR="114300">
            <wp:extent cx="1934845" cy="1753870"/>
            <wp:effectExtent l="0" t="0" r="63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D506">
      <w:pPr>
        <w:rPr>
          <w:sz w:val="40"/>
          <w:szCs w:val="40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92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ECD4784BD9F0409B8F35A0BE326CA21D_12</vt:lpwstr>
  </property>
</Properties>
</file>