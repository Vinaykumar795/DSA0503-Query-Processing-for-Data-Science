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BC635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14</w:t>
      </w:r>
    </w:p>
    <w:p w14:paraId="114BD1BD">
      <w:pPr>
        <w:numPr>
          <w:ilvl w:val="0"/>
          <w:numId w:val="7"/>
        </w:num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Write a Pandas program to find and replace the missing values in a given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DataFrame which do not have any valuable information.</w:t>
      </w:r>
    </w:p>
    <w:p w14:paraId="344FEE1D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3EBDEE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program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14</w:t>
      </w:r>
    </w:p>
    <w:p w14:paraId="36997E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0C15BB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10596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Load dataset</w:t>
      </w:r>
    </w:p>
    <w:p w14:paraId="0543FF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file_path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"program13.csv"</w:t>
      </w:r>
    </w:p>
    <w:p w14:paraId="4718FE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read_csv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(file_path)</w:t>
      </w:r>
    </w:p>
    <w:p w14:paraId="7CE910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4754B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Replace missing values safely (no warnings)</w:t>
      </w:r>
    </w:p>
    <w:p w14:paraId="33C71E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'ord_no'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'ord_no'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fillna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35665C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'salesman_id'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'salesman_id'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fillna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21B6E7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'ord_date'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'ord_date'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fillna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"No Date"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4D9872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'purch_amt'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'purch_amt'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fillna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'purch_amt'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mean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())</w:t>
      </w:r>
    </w:p>
    <w:p w14:paraId="3DC106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D038A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Show missing-value counts after replacement</w:t>
      </w:r>
    </w:p>
    <w:p w14:paraId="753A3F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"Missing values after replacement:"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31D511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(df.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isnull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sum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())</w:t>
      </w:r>
    </w:p>
    <w:p w14:paraId="1AAD2B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2B80C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df</w:t>
      </w:r>
    </w:p>
    <w:p w14:paraId="1249BC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3A0DE4F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3D431679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2276E8AE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43B46F85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3208F45E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31A2D685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bookmarkStart w:id="0" w:name="_GoBack"/>
      <w:bookmarkEnd w:id="0"/>
      <w:r>
        <w:rPr>
          <w:rFonts w:hint="default"/>
          <w:sz w:val="40"/>
          <w:szCs w:val="40"/>
          <w:lang w:val="en-GB"/>
        </w:rPr>
        <w:t>Output:</w:t>
      </w:r>
    </w:p>
    <w:p w14:paraId="1EE9A4B9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4282440" cy="45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2520661"/>
    <w:multiLevelType w:val="singleLevel"/>
    <w:tmpl w:val="02520661"/>
    <w:lvl w:ilvl="0" w:tentative="0">
      <w:start w:val="14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E3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2025-12-10T03:20:58Z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A306F0CC720C42D3AD934817B727AB28_12</vt:lpwstr>
  </property>
</Properties>
</file>