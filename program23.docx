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2C710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23</w:t>
      </w:r>
    </w:p>
    <w:p w14:paraId="3E32DC0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23.Write a Python program to draw a line using given axis values taken from a</w:t>
      </w:r>
    </w:p>
    <w:p w14:paraId="18EC880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text file, with suitable label in the x axis, y axis and a title.</w:t>
      </w:r>
    </w:p>
    <w:p w14:paraId="40E43C7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Test Data:</w:t>
      </w:r>
    </w:p>
    <w:p w14:paraId="35A1DAD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test.txt</w:t>
      </w:r>
    </w:p>
    <w:p w14:paraId="50B637A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1 2</w:t>
      </w:r>
    </w:p>
    <w:p w14:paraId="4A7044C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2 4</w:t>
      </w:r>
    </w:p>
    <w:p w14:paraId="79CDC7E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3 1</w:t>
      </w:r>
    </w:p>
    <w:p w14:paraId="5964C39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1CE3D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program23</w:t>
      </w:r>
    </w:p>
    <w:p w14:paraId="2799D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67635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8739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Lists to store x and y values</w:t>
      </w:r>
    </w:p>
    <w:p w14:paraId="416A6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[]</w:t>
      </w:r>
    </w:p>
    <w:p w14:paraId="24022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[]</w:t>
      </w:r>
    </w:p>
    <w:p w14:paraId="09238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2B23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Read data from text file</w:t>
      </w:r>
    </w:p>
    <w:p w14:paraId="10852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with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open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"program23.txt"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"r"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)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file:</w:t>
      </w:r>
    </w:p>
    <w:p w14:paraId="73CA7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for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line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file:</w:t>
      </w:r>
    </w:p>
    <w:p w14:paraId="19D70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line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line.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strip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25A41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if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line: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skip empty lines</w:t>
      </w:r>
    </w:p>
    <w:p w14:paraId="14AE9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a, b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line.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split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69545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x.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append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float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(a))</w:t>
      </w:r>
    </w:p>
    <w:p w14:paraId="369A2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y.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append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float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(b))</w:t>
      </w:r>
    </w:p>
    <w:p w14:paraId="70179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D929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the line</w:t>
      </w:r>
    </w:p>
    <w:p w14:paraId="6EB48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y, marker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8FBF1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8930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Add labels and title</w:t>
      </w:r>
    </w:p>
    <w:p w14:paraId="3AC29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"X Axis"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277C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"Y Axis"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6722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"Line Graph from Text File Data"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A968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803A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Show the graph</w:t>
      </w:r>
    </w:p>
    <w:p w14:paraId="5828A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5EEE7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35A23E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2904CB4F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3225" cy="4119880"/>
            <wp:effectExtent l="0" t="0" r="317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EB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5487FD60436A4770A1DD5FD44B8C07A4_12</vt:lpwstr>
  </property>
</Properties>
</file>