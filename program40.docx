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5F0AA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40</w:t>
      </w:r>
    </w:p>
    <w:p w14:paraId="09532A2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40. Write a Pandas program to select the 'name' and 'score' columns</w:t>
      </w:r>
    </w:p>
    <w:p w14:paraId="3E87FED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from the following DataFrame.</w:t>
      </w:r>
    </w:p>
    <w:p w14:paraId="449505D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Sample Python dictionary data and list labels:</w:t>
      </w:r>
    </w:p>
    <w:p w14:paraId="1F2BC3EE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exam_data = {'name': ['Anastasia', 'Dima', 'Katherine', 'James', 'Emily',</w:t>
      </w:r>
    </w:p>
    <w:p w14:paraId="60190C3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'Michael', 'Matthew', 'Laura', 'Kevin', 'Jonas'],</w:t>
      </w:r>
    </w:p>
    <w:p w14:paraId="266A50DC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'score': [12.5, 9, 16.5, np.nan, 9, 20, 14.5, np.nan, 8, 19],</w:t>
      </w:r>
    </w:p>
    <w:p w14:paraId="08D262A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'attempts': [1, 3, 2, 3, 2, 3, 1, 1, 2, 1],</w:t>
      </w:r>
    </w:p>
    <w:p w14:paraId="3F43DCF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'qualify': ['yes', 'no', 'yes', 'no', 'no', 'yes', 'yes', 'no', 'no', 'yes']}</w:t>
      </w:r>
    </w:p>
    <w:p w14:paraId="2AE804F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labels = ['a', 'b', 'c', 'd', 'e', 'f', 'g', 'h', 'i', 'j']</w:t>
      </w:r>
    </w:p>
    <w:p w14:paraId="787A9A5B">
      <w:pPr>
        <w:rPr>
          <w:rFonts w:hint="default"/>
          <w:sz w:val="40"/>
          <w:szCs w:val="40"/>
        </w:rPr>
      </w:pPr>
    </w:p>
    <w:p w14:paraId="0028BAFD">
      <w:pPr>
        <w:rPr>
          <w:rFonts w:hint="default"/>
          <w:sz w:val="40"/>
          <w:szCs w:val="40"/>
          <w:lang w:val="en-GB"/>
        </w:rPr>
      </w:pPr>
    </w:p>
    <w:p w14:paraId="68FC2334">
      <w:pPr>
        <w:rPr>
          <w:rFonts w:hint="default"/>
          <w:sz w:val="40"/>
          <w:szCs w:val="40"/>
          <w:lang w:val="en-GB"/>
        </w:rPr>
      </w:pPr>
    </w:p>
    <w:p w14:paraId="36754658">
      <w:pPr>
        <w:rPr>
          <w:rFonts w:hint="default"/>
          <w:sz w:val="40"/>
          <w:szCs w:val="40"/>
          <w:lang w:val="en-GB"/>
        </w:rPr>
      </w:pPr>
    </w:p>
    <w:p w14:paraId="004A0F34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7493D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40</w:t>
      </w:r>
    </w:p>
    <w:p w14:paraId="38D7E4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42A27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numpy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</w:t>
      </w:r>
    </w:p>
    <w:p w14:paraId="7A1362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BA57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exam_data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{</w:t>
      </w:r>
    </w:p>
    <w:p w14:paraId="55AE9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'name'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'Anastasia'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'Dima'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'Katherine'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'James'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'Emily'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17350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'Michael'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'Matthew'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'Laura'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'Kevin'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'Jonas'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1FE00F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'score'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12.5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16.5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nan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14.5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nan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19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2D443E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'attempts'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44C18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'qualify'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677BC7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}</w:t>
      </w:r>
    </w:p>
    <w:p w14:paraId="3251B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605BB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labels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'c'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'd'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'f'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'h'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'i'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70FA1D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D0C83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DataFrame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(exam_data, index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labels)</w:t>
      </w:r>
    </w:p>
    <w:p w14:paraId="050C02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5CEEB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'name'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'score'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E47B7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8CD7A71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 put:</w:t>
      </w:r>
    </w:p>
    <w:p w14:paraId="29F135EB">
      <w:pPr>
        <w:rPr>
          <w:rFonts w:hint="default"/>
          <w:sz w:val="40"/>
          <w:szCs w:val="40"/>
          <w:lang w:val="en-GB"/>
        </w:rPr>
      </w:pPr>
      <w:bookmarkStart w:id="0" w:name="_GoBack"/>
      <w:bookmarkEnd w:id="0"/>
    </w:p>
    <w:p w14:paraId="3C4943B1">
      <w:p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2316480" cy="27946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AE8A1">
      <w:pPr>
        <w:rPr>
          <w:rFonts w:hint="default"/>
          <w:sz w:val="40"/>
          <w:szCs w:val="40"/>
          <w:lang w:val="en-GB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CF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2025-12-10T04:24:23Z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14DBDD76EC1B4E1AA1E8ABA7187AC468_12</vt:lpwstr>
  </property>
</Properties>
</file>