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E390B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31</w:t>
      </w:r>
    </w:p>
    <w:p w14:paraId="47C10044"/>
    <w:p w14:paraId="1E55406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31.Write a Python program to create a stacked bar plot with error bars.</w:t>
      </w:r>
    </w:p>
    <w:p w14:paraId="765F784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Note: Use bottom to stack the women?s bars on top of the men?s bars.</w:t>
      </w:r>
    </w:p>
    <w:p w14:paraId="6A097F3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Sample Data:</w:t>
      </w:r>
    </w:p>
    <w:p w14:paraId="34D4A7C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Means (men) = (22, 30, 35, 35, 26)</w:t>
      </w:r>
    </w:p>
    <w:p w14:paraId="3045BFE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Means (women) = (25, 32, 30, 35, 29)</w:t>
      </w:r>
    </w:p>
    <w:p w14:paraId="0485AAEC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Men Standard deviation = (4, 3, 4, 1, 5)</w:t>
      </w:r>
    </w:p>
    <w:p w14:paraId="3944BC3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Women Standard deviation = (3, 5, 2, 3, 3)</w:t>
      </w:r>
    </w:p>
    <w:p w14:paraId="71BC7EA1">
      <w:pPr>
        <w:rPr>
          <w:rFonts w:hint="default"/>
          <w:sz w:val="40"/>
          <w:szCs w:val="40"/>
        </w:rPr>
      </w:pPr>
    </w:p>
    <w:p w14:paraId="44EAD61B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68813D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31</w:t>
      </w:r>
    </w:p>
    <w:p w14:paraId="02CBD6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plt</w:t>
      </w:r>
    </w:p>
    <w:p w14:paraId="44C763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numpy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</w:t>
      </w:r>
    </w:p>
    <w:p w14:paraId="416AE1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B07E9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men_means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26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1A1C12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women_means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29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4B7F9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0EB21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men_std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5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5FC417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women_std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3C8B4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D52D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groups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'G1'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'G2'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'G3'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'G4'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'G5'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11496F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x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arange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len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(groups))</w:t>
      </w:r>
    </w:p>
    <w:p w14:paraId="6BBC9A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70593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Men bars</w:t>
      </w:r>
    </w:p>
    <w:p w14:paraId="6B5C6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bar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(x, men_means, yerr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men_std, label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'Men'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'blue'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55BC5C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4406E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Women bars stacked on top (using bottom)</w:t>
      </w:r>
    </w:p>
    <w:p w14:paraId="39E792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bar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(x, women_means, yerr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women_std, bottom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men_means, label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'Women'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'pink'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ACD42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5B2AD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"Groups"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6FC58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ylabel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"Scores"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29893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"Stacked Bar Plot with Error Bars"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1F4E75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xticks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(x, groups)</w:t>
      </w:r>
    </w:p>
    <w:p w14:paraId="44BFC0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legend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556053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88C64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3F2CAB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D72E3B1">
      <w:pPr>
        <w:rPr>
          <w:rFonts w:hint="default"/>
          <w:sz w:val="40"/>
          <w:szCs w:val="40"/>
          <w:lang w:val="en-GB"/>
        </w:rPr>
      </w:pPr>
    </w:p>
    <w:p w14:paraId="670442E0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05A0C182">
      <w:pPr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433060" cy="399288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78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2025-12-10T03:58:56Z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AF4251EEC35041C6B46215D4EE6C070C_12</vt:lpwstr>
  </property>
</Properties>
</file>