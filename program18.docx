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BE368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18</w:t>
      </w:r>
    </w:p>
    <w:p w14:paraId="753408EA">
      <w:pPr>
        <w:numPr>
          <w:ilvl w:val="0"/>
          <w:numId w:val="7"/>
        </w:numPr>
        <w:rPr>
          <w:sz w:val="40"/>
          <w:szCs w:val="40"/>
        </w:rPr>
      </w:pPr>
      <w:r>
        <w:rPr>
          <w:rFonts w:hint="default"/>
          <w:sz w:val="40"/>
          <w:szCs w:val="40"/>
        </w:rPr>
        <w:t>Write a Pandas program to split the following given dataframe into groups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based on school code and class.</w:t>
      </w:r>
    </w:p>
    <w:p w14:paraId="0CC8BC0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6F44C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18</w:t>
      </w:r>
    </w:p>
    <w:p w14:paraId="591E2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7E0EB9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EFF4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dataset</w:t>
      </w:r>
    </w:p>
    <w:p w14:paraId="3C3D4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"program16_17_18.csv"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your CSV file</w:t>
      </w:r>
    </w:p>
    <w:p w14:paraId="38804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039F6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D2E2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Group by school and class</w:t>
      </w:r>
    </w:p>
    <w:p w14:paraId="4C220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grouped_df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groupby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"school"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"class"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C540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02FB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Print each group</w:t>
      </w:r>
    </w:p>
    <w:p w14:paraId="30E75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for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(school, class_code), group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grouped_df:</w:t>
      </w:r>
    </w:p>
    <w:p w14:paraId="1FE04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770088"/>
          <w:kern w:val="0"/>
          <w:sz w:val="24"/>
          <w:szCs w:val="24"/>
          <w:bdr w:val="none" w:color="auto" w:sz="0" w:space="0"/>
          <w:lang w:val="en-US" w:eastAsia="zh-CN" w:bidi="ar"/>
        </w:rPr>
        <w:t xml:space="preserve">f"\nGroup --&gt; School: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school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  <w:r>
        <w:rPr>
          <w:rFonts w:ascii="SimSun" w:hAnsi="SimSun" w:eastAsia="SimSun" w:cs="SimSun"/>
          <w:color w:val="770088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Class: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class_code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  <w:r>
        <w:rPr>
          <w:rFonts w:ascii="SimSun" w:hAnsi="SimSun" w:eastAsia="SimSun" w:cs="SimSun"/>
          <w:color w:val="770088"/>
          <w:kern w:val="0"/>
          <w:sz w:val="24"/>
          <w:szCs w:val="24"/>
          <w:bdr w:val="none" w:color="auto" w:sz="0" w:space="0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C458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(group.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to_string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False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7C3620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67FBE7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64F0A84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124FA83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65E7DB37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040A0D1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C892FE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2DA1505E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0FF4F1A8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bookmarkStart w:id="0" w:name="_GoBack"/>
      <w:bookmarkEnd w:id="0"/>
      <w:r>
        <w:rPr>
          <w:rFonts w:hint="default"/>
          <w:sz w:val="40"/>
          <w:szCs w:val="40"/>
          <w:lang w:val="en-GB"/>
        </w:rPr>
        <w:t>Out put:</w:t>
      </w:r>
    </w:p>
    <w:p w14:paraId="5957B89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4968240" cy="36042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298EB7"/>
    <w:multiLevelType w:val="singleLevel"/>
    <w:tmpl w:val="9F298EB7"/>
    <w:lvl w:ilvl="0" w:tentative="0">
      <w:start w:val="18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5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1916D2F082074F9DAE5D24A7FA9E507E_12</vt:lpwstr>
  </property>
</Properties>
</file>